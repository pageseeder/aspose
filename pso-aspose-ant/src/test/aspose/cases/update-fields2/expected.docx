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5.0 -->
  <w:body>
    <w:bookmarkStart w:id="0" w:name="f-911775"/>
    <w:bookmarkEnd w:id="0"/>
    <w:bookmarkStart w:id="1" w:name="f-911775-1"/>
    <w:p w14:paraId="4604D799" w14:textId="77777777">
      <w:pPr>
        <w:pStyle w:val="Title"/>
      </w:pPr>
      <w:bookmarkStart w:id="2" w:name="h-911775-1"/>
      <w:r>
        <w:t>Test doc 1</w:t>
      </w:r>
      <w:bookmarkEnd w:id="2"/>
    </w:p>
    <w:p w14:paraId="0BF8F824" w14:textId="77777777">
      <w:pPr>
        <w:pStyle w:val="BodyText"/>
      </w:pPr>
      <w:r>
        <w:t>Some text</w:t>
      </w:r>
      <w:r>
        <w:br/>
      </w:r>
      <w:r>
        <w:t>new line</w:t>
      </w:r>
    </w:p>
    <w:p w14:paraId="3D2A2826" w14:textId="77777777">
      <w:pPr>
        <w:pStyle w:val="BodyText"/>
      </w:pPr>
      <w:r>
        <w:t>New para</w:t>
      </w:r>
    </w:p>
    <w:p w14:paraId="4634C848" w14:textId="77777777">
      <w:pPr>
        <w:pStyle w:val="BodyText"/>
      </w:pPr>
      <w:r>
        <w:drawing>
          <wp:inline distT="0" distB="0" distL="0" distR="0">
            <wp:extent cx="5724525" cy="5362575"/>
            <wp:docPr id="100" name="image1" titl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whatever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174F3CF" w14:textId="7777777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TOC \o "1-9" </w:instrText>
      </w:r>
      <w:r>
        <w:fldChar w:fldCharType="separate"/>
      </w:r>
      <w:r>
        <w:t>Another heading 2</w:t>
      </w:r>
      <w:r>
        <w:tab/>
      </w:r>
      <w:r>
        <w:fldChar w:fldCharType="begin"/>
      </w:r>
      <w:r>
        <w:instrText xml:space="preserve"> PAGEREF _Toc256000000 \h </w:instrText>
      </w:r>
      <w:r>
        <w:fldChar w:fldCharType="separate"/>
      </w:r>
      <w:r>
        <w:t>2</w:t>
      </w:r>
      <w:r>
        <w:fldChar w:fldCharType="end"/>
      </w:r>
    </w:p>
    <w:p w14:paraId="66F09DF6" w14:textId="7777777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t>Another heading 2</w:t>
      </w:r>
      <w:r>
        <w:tab/>
      </w:r>
      <w:r>
        <w:fldChar w:fldCharType="begin"/>
      </w:r>
      <w:r>
        <w:instrText xml:space="preserve"> PAGEREF _Toc256000001 \h </w:instrText>
      </w:r>
      <w:r>
        <w:fldChar w:fldCharType="separate"/>
      </w:r>
      <w:r>
        <w:t>2</w:t>
      </w:r>
      <w:r>
        <w:fldChar w:fldCharType="end"/>
      </w:r>
    </w:p>
    <w:p w14:paraId="0594A1DD" w14:textId="77777777">
      <w:pPr>
        <w:pStyle w:val="TOC4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t>Heading 3</w:t>
      </w:r>
      <w:r>
        <w:tab/>
      </w:r>
      <w:r>
        <w:fldChar w:fldCharType="begin"/>
      </w:r>
      <w:r>
        <w:instrText xml:space="preserve"> PAGEREF _Toc256000002 \h </w:instrText>
      </w:r>
      <w:r>
        <w:fldChar w:fldCharType="separate"/>
      </w:r>
      <w:r>
        <w:t>2</w:t>
      </w:r>
      <w:r>
        <w:fldChar w:fldCharType="end"/>
      </w:r>
    </w:p>
    <w:p w14:paraId="23A5CC59" w14:textId="77777777">
      <w:pPr>
        <w:pStyle w:val="TOC5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t>Test 4</w:t>
      </w:r>
      <w:r>
        <w:tab/>
      </w:r>
      <w:r>
        <w:fldChar w:fldCharType="begin"/>
      </w:r>
      <w:r>
        <w:instrText xml:space="preserve"> PAGEREF _Toc256000003 \h </w:instrText>
      </w:r>
      <w:r>
        <w:fldChar w:fldCharType="separate"/>
      </w:r>
      <w:r>
        <w:t>2</w:t>
      </w:r>
      <w:r>
        <w:fldChar w:fldCharType="end"/>
      </w:r>
    </w:p>
    <w:p w14:paraId="6D97C861" w14:textId="77777777">
      <w:r>
        <w:fldChar w:fldCharType="end"/>
      </w:r>
    </w:p>
    <w:bookmarkStart w:id="3" w:name="f-911775-2"/>
    <w:bookmarkStart w:id="4" w:name="f-911776"/>
    <w:bookmarkStart w:id="5" w:name="f-911776-1"/>
    <w:p w14:paraId="42B09F3E" w14:textId="77777777">
      <w:pPr>
        <w:pStyle w:val="HeadingUnnum2"/>
      </w:pPr>
      <w:bookmarkStart w:id="6" w:name="h-911776-1"/>
      <w:bookmarkStart w:id="7" w:name="_Toc256000000"/>
      <w:r>
        <w:t>Another heading 2</w:t>
      </w:r>
      <w:bookmarkEnd w:id="7"/>
      <w:bookmarkEnd w:id="6"/>
    </w:p>
    <w:bookmarkEnd w:id="5"/>
    <w:bookmarkStart w:id="8" w:name="f-911776-2"/>
    <w:p w14:paraId="76F4D70E" w14:textId="77777777">
      <w:pPr>
        <w:pStyle w:val="ListNumber"/>
        <w:numPr>
          <w:ilvl w:val="0"/>
          <w:numId w:val="31"/>
        </w:numPr>
      </w:pPr>
      <w:r>
        <w:t>List 1</w:t>
      </w:r>
    </w:p>
    <w:p w14:paraId="74262EE5" w14:textId="77777777">
      <w:pPr>
        <w:pStyle w:val="ListNumber2"/>
        <w:numPr>
          <w:ilvl w:val="1"/>
          <w:numId w:val="32"/>
        </w:numPr>
      </w:pPr>
      <w:r>
        <w:t>List 2</w:t>
      </w:r>
    </w:p>
    <w:p w14:paraId="04FB801B" w14:textId="77777777">
      <w:pPr>
        <w:pStyle w:val="ListNumber"/>
        <w:numPr>
          <w:ilvl w:val="0"/>
          <w:numId w:val="31"/>
        </w:numPr>
      </w:pPr>
      <w:r>
        <w:t>List 3</w:t>
      </w:r>
    </w:p>
    <w:p w14:paraId="58BC9177" w14:textId="77777777">
      <w:pPr>
        <w:pStyle w:val="ListNumber"/>
        <w:numPr>
          <w:ilvl w:val="0"/>
          <w:numId w:val="31"/>
        </w:numPr>
      </w:pPr>
      <w:r>
        <w:t>List 4</w:t>
      </w:r>
    </w:p>
    <w:bookmarkEnd w:id="8"/>
    <w:bookmarkEnd w:id="4"/>
    <w:bookmarkStart w:id="9" w:name="f-911774"/>
    <w:bookmarkStart w:id="10" w:name="f-911774-1"/>
    <w:p w14:paraId="7AB72900" w14:textId="77777777">
      <w:pPr>
        <w:pStyle w:val="HeadingUnnum2"/>
      </w:pPr>
      <w:bookmarkStart w:id="11" w:name="h-911774-1"/>
      <w:bookmarkStart w:id="12" w:name="_Toc256000001"/>
      <w:r>
        <w:t>Another heading 2</w:t>
      </w:r>
      <w:bookmarkEnd w:id="12"/>
      <w:bookmarkEnd w:id="11"/>
    </w:p>
    <w:bookmarkEnd w:id="10"/>
    <w:bookmarkStart w:id="13" w:name="f-911774-2"/>
    <w:p w14:paraId="25B3EC2B" w14:textId="77777777">
      <w:pPr>
        <w:pStyle w:val="BodyText"/>
      </w:pPr>
      <w:r>
        <w:t>With a table</w:t>
      </w:r>
      <w:r>
        <w:br/>
      </w:r>
      <w:r>
        <w:t>new line</w:t>
      </w:r>
    </w:p>
    <w:p w14:paraId="0F20FA2C" w14:textId="77777777">
      <w:pPr>
        <w:pStyle w:val="BodyText"/>
      </w:pPr>
      <w:r>
        <w:t>New para</w:t>
      </w:r>
    </w:p>
    <w:tbl>
      <w:tblPr>
        <w:tblStyle w:val="PSTable"/>
        <w:tblW w:w="5000" w:type="pct"/>
        <w:tblLook w:val="04A0"/>
      </w:tblPr>
      <w:tblGrid>
        <w:gridCol w:w="1916"/>
        <w:gridCol w:w="1915"/>
        <w:gridCol w:w="1915"/>
        <w:gridCol w:w="1915"/>
        <w:gridCol w:w="1915"/>
      </w:tblGrid>
      <w:tr>
        <w:tblPrEx>
          <w:tblW w:w="5000" w:type="pct"/>
          <w:tblLook w:val="04A0"/>
        </w:tblPrEx>
        <w:trPr>
          <w:tblHeader/>
        </w:trPr>
        <w:tc>
          <w:tcPr>
            <w:tcW w:w="1000" w:type="pct"/>
          </w:tcPr>
          <w:p w14:paraId="743E3D4C" w14:textId="77777777">
            <w:pPr>
              <w:pStyle w:val="PSTableHeader"/>
            </w:pPr>
            <w:r>
              <w:t>Header</w:t>
            </w:r>
          </w:p>
        </w:tc>
        <w:tc>
          <w:tcPr>
            <w:tcW w:w="1000" w:type="pct"/>
          </w:tcPr>
          <w:p w14:paraId="2ADB143B" w14:textId="77777777">
            <w:pPr>
              <w:pStyle w:val="PSTableHeader"/>
            </w:pPr>
            <w:r>
              <w:t>a</w:t>
            </w:r>
          </w:p>
        </w:tc>
        <w:tc>
          <w:tcPr>
            <w:tcW w:w="1000" w:type="pct"/>
          </w:tcPr>
          <w:p w14:paraId="72759A14" w14:textId="77777777">
            <w:pPr>
              <w:pStyle w:val="PSTableHeader"/>
            </w:pPr>
            <w:r>
              <w:t>b</w:t>
            </w:r>
          </w:p>
        </w:tc>
        <w:tc>
          <w:tcPr>
            <w:tcW w:w="1000" w:type="pct"/>
          </w:tcPr>
          <w:p w14:paraId="7BEEFB23" w14:textId="77777777">
            <w:pPr>
              <w:pStyle w:val="PSTableHeader"/>
            </w:pPr>
            <w:r>
              <w:t>c</w:t>
            </w:r>
          </w:p>
        </w:tc>
        <w:tc>
          <w:tcPr>
            <w:tcW w:w="1000" w:type="pct"/>
          </w:tcPr>
          <w:p w14:paraId="5B9BC4C8" w14:textId="77777777">
            <w:pPr>
              <w:pStyle w:val="PSTableHeader"/>
            </w:pPr>
            <w:r>
              <w:t>d</w:t>
            </w:r>
          </w:p>
        </w:tc>
      </w:tr>
      <w:tr>
        <w:tblPrEx>
          <w:tblW w:w="5000" w:type="pct"/>
          <w:tblLook w:val="04A0"/>
        </w:tblPrEx>
        <w:tc>
          <w:tcPr>
            <w:tcW w:w="1000" w:type="pct"/>
          </w:tcPr>
          <w:p w14:paraId="2753F279" w14:textId="77777777">
            <w:pPr>
              <w:pStyle w:val="PSTableHeader"/>
            </w:pPr>
            <w:r>
              <w:t>1</w:t>
            </w:r>
          </w:p>
        </w:tc>
        <w:tc>
          <w:tcPr>
            <w:tcW w:w="1000" w:type="pct"/>
          </w:tcPr>
          <w:p w14:paraId="232C7D78" w14:textId="77777777">
            <w:pPr>
              <w:pStyle w:val="PSTableBody"/>
            </w:pPr>
            <w:r>
              <w:t>2</w:t>
            </w:r>
          </w:p>
        </w:tc>
        <w:tc>
          <w:tcPr>
            <w:tcW w:w="1000" w:type="pct"/>
          </w:tcPr>
          <w:p w14:paraId="6DC2AFAC" w14:textId="77777777">
            <w:pPr>
              <w:pStyle w:val="PSTableBody"/>
            </w:pPr>
            <w:r>
              <w:t>3</w:t>
            </w:r>
          </w:p>
        </w:tc>
        <w:tc>
          <w:tcPr>
            <w:tcW w:w="1000" w:type="pct"/>
          </w:tcPr>
          <w:p w14:paraId="35F931FE" w14:textId="77777777">
            <w:pPr>
              <w:pStyle w:val="PSTableBody"/>
            </w:pPr>
            <w:r>
              <w:t>4</w:t>
            </w:r>
          </w:p>
        </w:tc>
        <w:tc>
          <w:tcPr>
            <w:tcW w:w="1000" w:type="pct"/>
          </w:tcPr>
          <w:p w14:paraId="34B0EC9D" w14:textId="77777777">
            <w:pPr>
              <w:pStyle w:val="PSTableBody"/>
            </w:pPr>
            <w:r>
              <w:t>5</w:t>
            </w:r>
          </w:p>
        </w:tc>
      </w:tr>
      <w:tr>
        <w:tblPrEx>
          <w:tblW w:w="5000" w:type="pct"/>
          <w:tblLook w:val="04A0"/>
        </w:tblPrEx>
        <w:tc>
          <w:tcPr>
            <w:tcW w:w="1000" w:type="pct"/>
          </w:tcPr>
          <w:p w14:paraId="367A6D37" w14:textId="77777777">
            <w:pPr>
              <w:pStyle w:val="PSTableHeader"/>
            </w:pPr>
            <w:r>
              <w:t>11</w:t>
            </w:r>
          </w:p>
        </w:tc>
        <w:tc>
          <w:tcPr>
            <w:tcW w:w="1000" w:type="pct"/>
          </w:tcPr>
          <w:p w14:paraId="57E1C3E8" w14:textId="77777777">
            <w:pPr>
              <w:pStyle w:val="PSTableBody"/>
            </w:pPr>
          </w:p>
        </w:tc>
        <w:tc>
          <w:tcPr>
            <w:tcW w:w="1000" w:type="pct"/>
          </w:tcPr>
          <w:p w14:paraId="0108B553" w14:textId="77777777">
            <w:pPr>
              <w:pStyle w:val="PSTableBody"/>
            </w:pPr>
          </w:p>
        </w:tc>
        <w:tc>
          <w:tcPr>
            <w:tcW w:w="1000" w:type="pct"/>
          </w:tcPr>
          <w:p w14:paraId="402AF146" w14:textId="77777777">
            <w:pPr>
              <w:pStyle w:val="PSTableBody"/>
            </w:pPr>
          </w:p>
        </w:tc>
        <w:tc>
          <w:tcPr>
            <w:tcW w:w="1000" w:type="pct"/>
          </w:tcPr>
          <w:p w14:paraId="05A352DC" w14:textId="77777777">
            <w:pPr>
              <w:pStyle w:val="PSTableBody"/>
            </w:pPr>
          </w:p>
        </w:tc>
      </w:tr>
      <w:tr>
        <w:tblPrEx>
          <w:tblW w:w="5000" w:type="pct"/>
          <w:tblLook w:val="04A0"/>
        </w:tblPrEx>
        <w:tc>
          <w:tcPr>
            <w:tcW w:w="1000" w:type="pct"/>
          </w:tcPr>
          <w:p w14:paraId="40D4B9C7" w14:textId="77777777">
            <w:pPr>
              <w:pStyle w:val="PSTableHeader"/>
            </w:pPr>
            <w:r>
              <w:t>111</w:t>
            </w:r>
          </w:p>
        </w:tc>
        <w:tc>
          <w:tcPr>
            <w:tcW w:w="1000" w:type="pct"/>
          </w:tcPr>
          <w:p w14:paraId="46725AAF" w14:textId="77777777">
            <w:pPr>
              <w:pStyle w:val="PSTableBody"/>
            </w:pPr>
          </w:p>
        </w:tc>
        <w:tc>
          <w:tcPr>
            <w:tcW w:w="1000" w:type="pct"/>
          </w:tcPr>
          <w:p w14:paraId="1F4F58A3" w14:textId="77777777">
            <w:pPr>
              <w:pStyle w:val="PSTableBody"/>
            </w:pPr>
          </w:p>
        </w:tc>
        <w:tc>
          <w:tcPr>
            <w:tcW w:w="1000" w:type="pct"/>
          </w:tcPr>
          <w:p w14:paraId="74DECA5F" w14:textId="77777777">
            <w:pPr>
              <w:pStyle w:val="PSTableBody"/>
            </w:pPr>
          </w:p>
        </w:tc>
        <w:tc>
          <w:tcPr>
            <w:tcW w:w="1000" w:type="pct"/>
          </w:tcPr>
          <w:p w14:paraId="62CCFA33" w14:textId="77777777">
            <w:pPr>
              <w:pStyle w:val="PSTableBody"/>
            </w:pPr>
          </w:p>
        </w:tc>
      </w:tr>
      <w:tr>
        <w:tblPrEx>
          <w:tblW w:w="5000" w:type="pct"/>
          <w:tblLook w:val="04A0"/>
        </w:tblPrEx>
        <w:tc>
          <w:tcPr>
            <w:tcW w:w="1000" w:type="pct"/>
          </w:tcPr>
          <w:p w14:paraId="775338A5" w14:textId="77777777">
            <w:pPr>
              <w:pStyle w:val="PSTableHeader"/>
            </w:pPr>
            <w:r>
              <w:t>1111</w:t>
            </w:r>
          </w:p>
        </w:tc>
        <w:tc>
          <w:tcPr>
            <w:tcW w:w="1000" w:type="pct"/>
          </w:tcPr>
          <w:p w14:paraId="000E5C53" w14:textId="77777777">
            <w:pPr>
              <w:pStyle w:val="PSTableBody"/>
            </w:pPr>
          </w:p>
        </w:tc>
        <w:tc>
          <w:tcPr>
            <w:tcW w:w="1000" w:type="pct"/>
          </w:tcPr>
          <w:p w14:paraId="5DF4D06B" w14:textId="77777777">
            <w:pPr>
              <w:pStyle w:val="PSTableBody"/>
            </w:pPr>
          </w:p>
        </w:tc>
        <w:tc>
          <w:tcPr>
            <w:tcW w:w="1000" w:type="pct"/>
          </w:tcPr>
          <w:p w14:paraId="08E44BC9" w14:textId="77777777">
            <w:pPr>
              <w:pStyle w:val="PSTableBody"/>
            </w:pPr>
          </w:p>
        </w:tc>
        <w:tc>
          <w:tcPr>
            <w:tcW w:w="1000" w:type="pct"/>
          </w:tcPr>
          <w:p w14:paraId="30433F90" w14:textId="77777777">
            <w:pPr>
              <w:pStyle w:val="PSTableBody"/>
            </w:pPr>
            <w:r>
              <w:t>5555</w:t>
            </w:r>
          </w:p>
        </w:tc>
      </w:tr>
    </w:tbl>
    <w:p w14:paraId="75FC8404" w14:textId="77777777">
      <w:pPr>
        <w:pStyle w:val="BodyText"/>
      </w:pPr>
    </w:p>
    <w:bookmarkEnd w:id="13"/>
    <w:bookmarkStart w:id="14" w:name="f-911774-3"/>
    <w:p w14:paraId="6768A0B2" w14:textId="77777777">
      <w:pPr>
        <w:pStyle w:val="HeadingUnnum4"/>
      </w:pPr>
      <w:bookmarkStart w:id="15" w:name="h-911774-3"/>
      <w:bookmarkStart w:id="16" w:name="_Toc256000002"/>
      <w:r>
        <w:t>Heading 3</w:t>
      </w:r>
      <w:bookmarkEnd w:id="16"/>
      <w:bookmarkEnd w:id="15"/>
    </w:p>
    <w:bookmarkEnd w:id="14"/>
    <w:bookmarkStart w:id="17" w:name="f-911774-4"/>
    <w:p w14:paraId="1E1D8F80" w14:textId="77777777">
      <w:pPr>
        <w:pStyle w:val="HeadingUnnum5"/>
      </w:pPr>
      <w:bookmarkStart w:id="18" w:name="h-911774-4"/>
      <w:bookmarkStart w:id="19" w:name="_Toc256000003"/>
      <w:r>
        <w:t>Test 4</w:t>
      </w:r>
      <w:bookmarkEnd w:id="19"/>
      <w:bookmarkEnd w:id="18"/>
    </w:p>
    <w:p w14:paraId="6D315326" w14:textId="77777777">
      <w:pPr>
        <w:pStyle w:val="ParaIndent"/>
      </w:pPr>
      <w:r>
        <w:t>para</w:t>
      </w:r>
    </w:p>
    <w:bookmarkEnd w:id="17"/>
    <w:bookmarkEnd w:id="9"/>
    <w:bookmarkEnd w:id="3"/>
    <w:sectPr w:rsidSect="00E51F6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417174261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:rsidR="00E51F66" w:rsidRPr="00B810D9" w:rsidP="00B810D9" w14:paraId="32CDA071" w14:textId="4229316E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r w:rsidR="00000000">
          <w:fldChar w:fldCharType="begin"/>
        </w:r>
        <w:r w:rsidR="00000000">
          <w:instrText xml:space="preserve"> DOCPROPERTY  Version  \* MERGEFORMAT </w:instrText>
        </w:r>
        <w:r w:rsidR="00000000">
          <w:fldChar w:fldCharType="separate"/>
        </w:r>
        <w:r>
          <w:t>current</w:t>
        </w:r>
        <w:r w:rsidR="00000000">
          <w:fldChar w:fldCharType="end"/>
        </w:r>
        <w:r>
          <w:ptab w:relativeTo="margin" w:alignment="right" w:leader="none"/>
        </w:r>
        <w:r w:rsidRPr="00B810D9" w:rsidR="00B810D9">
          <w:rPr>
            <w:color w:val="2F5496" w:themeColor="accent1" w:themeShade="BF"/>
          </w:rPr>
          <w:fldChar w:fldCharType="begin"/>
        </w:r>
        <w:r w:rsidRPr="00B810D9" w:rsidR="00B810D9">
          <w:rPr>
            <w:color w:val="2F5496" w:themeColor="accent1" w:themeShade="BF"/>
          </w:rPr>
          <w:instrText xml:space="preserve"> PAGE   \* MERGEFORMAT </w:instrText>
        </w:r>
        <w:r w:rsidRPr="00B810D9" w:rsidR="00B810D9">
          <w:rPr>
            <w:color w:val="2F5496" w:themeColor="accent1" w:themeShade="BF"/>
          </w:rPr>
          <w:fldChar w:fldCharType="separate"/>
        </w:r>
        <w:r w:rsidR="00832A2A">
          <w:rPr>
            <w:noProof/>
            <w:color w:val="2F5496" w:themeColor="accent1" w:themeShade="BF"/>
          </w:rPr>
          <w:t>2</w:t>
        </w:r>
        <w:r w:rsidRPr="00B810D9" w:rsidR="00B810D9">
          <w:rPr>
            <w:noProof/>
            <w:color w:val="2F5496" w:themeColor="accent1" w:themeShade="BF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51F66" w:rsidP="00E51F66" w14:paraId="6332AD4C" w14:textId="28365AA1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id w:val="-49510890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>
          <w:rPr>
            <w:color w:val="1F3864" w:themeColor="accent1" w:themeShade="80"/>
          </w:rPr>
          <w:t>Test doc 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46C681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EC34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8A3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1C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4E282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8654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D22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B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86F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A8D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125933"/>
    <w:multiLevelType w:val="multilevel"/>
    <w:tmpl w:val="74AA05AE"/>
    <w:numStyleLink w:val="BulletedList"/>
  </w:abstractNum>
  <w:abstractNum w:abstractNumId="11" w15:restartNumberingAfterBreak="0">
    <w:nsid w:val="1587034A"/>
    <w:multiLevelType w:val="multilevel"/>
    <w:tmpl w:val="2AC8922C"/>
    <w:numStyleLink w:val="DefaultNumbering"/>
  </w:abstractNum>
  <w:abstractNum w:abstractNumId="12" w15:restartNumberingAfterBreak="0">
    <w:nsid w:val="163B1B53"/>
    <w:multiLevelType w:val="multilevel"/>
    <w:tmpl w:val="2AC8922C"/>
    <w:numStyleLink w:val="DefaultNumbering"/>
  </w:abstractNum>
  <w:abstractNum w:abstractNumId="13" w15:restartNumberingAfterBreak="0">
    <w:nsid w:val="1FBB774F"/>
    <w:multiLevelType w:val="multilevel"/>
    <w:tmpl w:val="FD486BF2"/>
    <w:styleLink w:val="NumberedList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pStyle w:val="ListNumber6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pStyle w:val="ListNumber7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upperRoman"/>
      <w:pStyle w:val="ListNumber8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pStyle w:val="ListNumber9"/>
      <w:lvlText w:val="%9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CA52EE"/>
    <w:multiLevelType w:val="multilevel"/>
    <w:tmpl w:val="8F44C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Text w:val="%9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0D3689B"/>
    <w:multiLevelType w:val="multilevel"/>
    <w:tmpl w:val="FD486BF2"/>
    <w:numStyleLink w:val="NumberedList"/>
  </w:abstractNum>
  <w:abstractNum w:abstractNumId="16" w15:restartNumberingAfterBreak="0">
    <w:nsid w:val="25F14E9F"/>
    <w:multiLevelType w:val="multilevel"/>
    <w:tmpl w:val="74AA05AE"/>
    <w:styleLink w:val="BulletedLis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pStyle w:val="ListBullet6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pStyle w:val="ListBullet7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8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pStyle w:val="ListBullet9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17" w15:restartNumberingAfterBreak="0">
    <w:nsid w:val="2AE25FA0"/>
    <w:multiLevelType w:val="multilevel"/>
    <w:tmpl w:val="74AA05AE"/>
    <w:numStyleLink w:val="BulletedList"/>
  </w:abstractNum>
  <w:abstractNum w:abstractNumId="18" w15:restartNumberingAfterBreak="0">
    <w:nsid w:val="380A0CEC"/>
    <w:multiLevelType w:val="multilevel"/>
    <w:tmpl w:val="FD486BF2"/>
    <w:numStyleLink w:val="NumberedList"/>
  </w:abstractNum>
  <w:abstractNum w:abstractNumId="19" w15:restartNumberingAfterBreak="0">
    <w:nsid w:val="3D9F3936"/>
    <w:multiLevelType w:val="multilevel"/>
    <w:tmpl w:val="74AA05AE"/>
    <w:numStyleLink w:val="BulletedList"/>
  </w:abstractNum>
  <w:abstractNum w:abstractNumId="20" w15:restartNumberingAfterBreak="0">
    <w:nsid w:val="44D67E9F"/>
    <w:multiLevelType w:val="multilevel"/>
    <w:tmpl w:val="2AC8922C"/>
    <w:numStyleLink w:val="DefaultNumbering"/>
  </w:abstractNum>
  <w:abstractNum w:abstractNumId="21" w15:restartNumberingAfterBreak="0">
    <w:nsid w:val="562639CD"/>
    <w:multiLevelType w:val="multilevel"/>
    <w:tmpl w:val="FD486BF2"/>
    <w:numStyleLink w:val="NumberedList"/>
  </w:abstractNum>
  <w:abstractNum w:abstractNumId="22" w15:restartNumberingAfterBreak="0">
    <w:nsid w:val="5BAF19B3"/>
    <w:multiLevelType w:val="multilevel"/>
    <w:tmpl w:val="74AA05AE"/>
    <w:numStyleLink w:val="BulletedList"/>
  </w:abstractNum>
  <w:abstractNum w:abstractNumId="23" w15:restartNumberingAfterBreak="0">
    <w:nsid w:val="67394450"/>
    <w:multiLevelType w:val="multilevel"/>
    <w:tmpl w:val="2AC8922C"/>
    <w:numStyleLink w:val="DefaultNumbering"/>
  </w:abstractNum>
  <w:abstractNum w:abstractNumId="24" w15:restartNumberingAfterBreak="0">
    <w:nsid w:val="676E3FFC"/>
    <w:multiLevelType w:val="multilevel"/>
    <w:tmpl w:val="2AC8922C"/>
    <w:styleLink w:val="DefaultNumbering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ParaIndent"/>
      <w:lvlText w:val="(%7)"/>
      <w:lvlJc w:val="left"/>
      <w:pPr>
        <w:ind w:left="357" w:hanging="357"/>
      </w:pPr>
      <w:rPr>
        <w:rFonts w:hint="default"/>
      </w:rPr>
    </w:lvl>
    <w:lvl w:ilvl="7">
      <w:start w:val="1"/>
      <w:numFmt w:val="lowerRoman"/>
      <w:pStyle w:val="ParaIndent2"/>
      <w:lvlText w:val="(%8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8">
      <w:start w:val="1"/>
      <w:numFmt w:val="upperLetter"/>
      <w:pStyle w:val="ParaIndent3"/>
      <w:lvlText w:val="(%9)"/>
      <w:lvlJc w:val="left"/>
      <w:pPr>
        <w:ind w:left="1077" w:hanging="357"/>
      </w:pPr>
      <w:rPr>
        <w:rFonts w:hint="default"/>
      </w:rPr>
    </w:lvl>
  </w:abstractNum>
  <w:abstractNum w:abstractNumId="25" w15:restartNumberingAfterBreak="0">
    <w:nsid w:val="6948373F"/>
    <w:multiLevelType w:val="multilevel"/>
    <w:tmpl w:val="2AC8922C"/>
    <w:numStyleLink w:val="DefaultNumbering"/>
  </w:abstractNum>
  <w:abstractNum w:abstractNumId="26" w15:restartNumberingAfterBreak="0">
    <w:nsid w:val="6EB315AC"/>
    <w:multiLevelType w:val="multilevel"/>
    <w:tmpl w:val="2AC8922C"/>
    <w:numStyleLink w:val="DefaultNumbering"/>
  </w:abstractNum>
  <w:abstractNum w:abstractNumId="27" w15:restartNumberingAfterBreak="0">
    <w:nsid w:val="6EED46DF"/>
    <w:multiLevelType w:val="multilevel"/>
    <w:tmpl w:val="74AA05AE"/>
    <w:numStyleLink w:val="BulletedList"/>
  </w:abstractNum>
  <w:abstractNum w:abstractNumId="28" w15:restartNumberingAfterBreak="0">
    <w:nsid w:val="781349F2"/>
    <w:multiLevelType w:val="multilevel"/>
    <w:tmpl w:val="EF8C7C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num w:numId="1" w16cid:durableId="358044618">
    <w:abstractNumId w:val="9"/>
  </w:num>
  <w:num w:numId="2" w16cid:durableId="1215192830">
    <w:abstractNumId w:val="7"/>
  </w:num>
  <w:num w:numId="3" w16cid:durableId="1105424868">
    <w:abstractNumId w:val="6"/>
  </w:num>
  <w:num w:numId="4" w16cid:durableId="182328955">
    <w:abstractNumId w:val="5"/>
  </w:num>
  <w:num w:numId="5" w16cid:durableId="1923643927">
    <w:abstractNumId w:val="4"/>
  </w:num>
  <w:num w:numId="6" w16cid:durableId="769660789">
    <w:abstractNumId w:val="8"/>
  </w:num>
  <w:num w:numId="7" w16cid:durableId="161438430">
    <w:abstractNumId w:val="3"/>
  </w:num>
  <w:num w:numId="8" w16cid:durableId="1673406971">
    <w:abstractNumId w:val="2"/>
  </w:num>
  <w:num w:numId="9" w16cid:durableId="254751859">
    <w:abstractNumId w:val="1"/>
  </w:num>
  <w:num w:numId="10" w16cid:durableId="1645234576">
    <w:abstractNumId w:val="0"/>
  </w:num>
  <w:num w:numId="11" w16cid:durableId="1474836366">
    <w:abstractNumId w:val="16"/>
  </w:num>
  <w:num w:numId="12" w16cid:durableId="2095590922">
    <w:abstractNumId w:val="22"/>
  </w:num>
  <w:num w:numId="13" w16cid:durableId="86386705">
    <w:abstractNumId w:val="19"/>
  </w:num>
  <w:num w:numId="14" w16cid:durableId="1353727547">
    <w:abstractNumId w:val="13"/>
  </w:num>
  <w:num w:numId="15" w16cid:durableId="1695376262">
    <w:abstractNumId w:val="28"/>
  </w:num>
  <w:num w:numId="16" w16cid:durableId="1781297380">
    <w:abstractNumId w:val="27"/>
  </w:num>
  <w:num w:numId="17" w16cid:durableId="621376046">
    <w:abstractNumId w:val="17"/>
  </w:num>
  <w:num w:numId="18" w16cid:durableId="1107041025">
    <w:abstractNumId w:val="18"/>
  </w:num>
  <w:num w:numId="19" w16cid:durableId="709493354">
    <w:abstractNumId w:val="21"/>
  </w:num>
  <w:num w:numId="20" w16cid:durableId="600377482">
    <w:abstractNumId w:val="24"/>
  </w:num>
  <w:num w:numId="21" w16cid:durableId="8239386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2021061">
    <w:abstractNumId w:val="12"/>
  </w:num>
  <w:num w:numId="23" w16cid:durableId="243339172">
    <w:abstractNumId w:val="10"/>
  </w:num>
  <w:num w:numId="24" w16cid:durableId="1801068825">
    <w:abstractNumId w:val="20"/>
  </w:num>
  <w:num w:numId="25" w16cid:durableId="2072531369">
    <w:abstractNumId w:val="25"/>
  </w:num>
  <w:num w:numId="26" w16cid:durableId="984432588">
    <w:abstractNumId w:val="26"/>
  </w:num>
  <w:num w:numId="27" w16cid:durableId="3098719">
    <w:abstractNumId w:val="15"/>
  </w:num>
  <w:num w:numId="28" w16cid:durableId="525294069">
    <w:abstractNumId w:val="14"/>
  </w:num>
  <w:num w:numId="29" w16cid:durableId="1334187214">
    <w:abstractNumId w:val="23"/>
  </w:num>
  <w:num w:numId="30" w16cid:durableId="19824625">
    <w:abstractNumId w:val="11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isibleStyles="0"/>
  <w:stylePaneSortMethod w:val="nam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D5B18"/>
    <w:rsid w:val="000217D4"/>
    <w:rsid w:val="00027199"/>
    <w:rsid w:val="000B44C1"/>
    <w:rsid w:val="000F04B5"/>
    <w:rsid w:val="000F1A3F"/>
    <w:rsid w:val="00105AB5"/>
    <w:rsid w:val="00120A69"/>
    <w:rsid w:val="00173650"/>
    <w:rsid w:val="001E1B54"/>
    <w:rsid w:val="00250348"/>
    <w:rsid w:val="002A54D8"/>
    <w:rsid w:val="002C0B5D"/>
    <w:rsid w:val="002E6715"/>
    <w:rsid w:val="002F0CFE"/>
    <w:rsid w:val="00355BE8"/>
    <w:rsid w:val="003843DA"/>
    <w:rsid w:val="003E4C56"/>
    <w:rsid w:val="003E5498"/>
    <w:rsid w:val="00401F40"/>
    <w:rsid w:val="00446B7D"/>
    <w:rsid w:val="004720C1"/>
    <w:rsid w:val="00474D93"/>
    <w:rsid w:val="0048778A"/>
    <w:rsid w:val="004B05A8"/>
    <w:rsid w:val="004B4A04"/>
    <w:rsid w:val="004D4BBB"/>
    <w:rsid w:val="004F7185"/>
    <w:rsid w:val="0051689F"/>
    <w:rsid w:val="005213D9"/>
    <w:rsid w:val="005258A6"/>
    <w:rsid w:val="005270F5"/>
    <w:rsid w:val="0055783A"/>
    <w:rsid w:val="0057453E"/>
    <w:rsid w:val="005E0B41"/>
    <w:rsid w:val="00616BCB"/>
    <w:rsid w:val="0075228E"/>
    <w:rsid w:val="00795CF0"/>
    <w:rsid w:val="007A043D"/>
    <w:rsid w:val="007B30B7"/>
    <w:rsid w:val="007E5831"/>
    <w:rsid w:val="00811A1C"/>
    <w:rsid w:val="00832A2A"/>
    <w:rsid w:val="00891B36"/>
    <w:rsid w:val="008C0B76"/>
    <w:rsid w:val="008C63DD"/>
    <w:rsid w:val="008E31AB"/>
    <w:rsid w:val="00994736"/>
    <w:rsid w:val="009A58C6"/>
    <w:rsid w:val="009B322C"/>
    <w:rsid w:val="00A06186"/>
    <w:rsid w:val="00A106BC"/>
    <w:rsid w:val="00A34690"/>
    <w:rsid w:val="00A40626"/>
    <w:rsid w:val="00A40F36"/>
    <w:rsid w:val="00A663B2"/>
    <w:rsid w:val="00B0704C"/>
    <w:rsid w:val="00B11CEB"/>
    <w:rsid w:val="00B810D9"/>
    <w:rsid w:val="00B94790"/>
    <w:rsid w:val="00BD5B18"/>
    <w:rsid w:val="00C05377"/>
    <w:rsid w:val="00C064E5"/>
    <w:rsid w:val="00C25FC5"/>
    <w:rsid w:val="00C331B8"/>
    <w:rsid w:val="00C37FE4"/>
    <w:rsid w:val="00C61743"/>
    <w:rsid w:val="00C97ABF"/>
    <w:rsid w:val="00CE4895"/>
    <w:rsid w:val="00D3208C"/>
    <w:rsid w:val="00DA4381"/>
    <w:rsid w:val="00E51F66"/>
    <w:rsid w:val="00E544B7"/>
    <w:rsid w:val="00E631C1"/>
    <w:rsid w:val="00E6355F"/>
    <w:rsid w:val="00E730CA"/>
    <w:rsid w:val="00E76D42"/>
    <w:rsid w:val="00EB2BC0"/>
    <w:rsid w:val="00EE16B0"/>
    <w:rsid w:val="00EF7640"/>
    <w:rsid w:val="00F005ED"/>
    <w:rsid w:val="00F215AA"/>
    <w:rsid w:val="00F24A4B"/>
    <w:rsid w:val="00F61E84"/>
    <w:rsid w:val="00F948FB"/>
    <w:rsid w:val="00FF188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8B0890"/>
  <w15:docId w15:val="{B5CCB32C-C5D2-4C2E-BF8A-3FA8EB1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7185"/>
  </w:style>
  <w:style w:type="paragraph" w:styleId="Heading1">
    <w:name w:val="heading 1"/>
    <w:basedOn w:val="Normal"/>
    <w:next w:val="Normal"/>
    <w:link w:val="Heading1Char"/>
    <w:uiPriority w:val="9"/>
    <w:qFormat/>
    <w:rsid w:val="008C0B76"/>
    <w:pPr>
      <w:keepNext/>
      <w:keepLines/>
      <w:numPr>
        <w:numId w:val="30"/>
      </w:numPr>
      <w:tabs>
        <w:tab w:val="left" w:pos="454"/>
      </w:tabs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B76"/>
    <w:pPr>
      <w:keepNext/>
      <w:keepLines/>
      <w:numPr>
        <w:ilvl w:val="1"/>
        <w:numId w:val="30"/>
      </w:numPr>
      <w:tabs>
        <w:tab w:val="left" w:pos="680"/>
      </w:tabs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B76"/>
    <w:pPr>
      <w:keepNext/>
      <w:keepLines/>
      <w:numPr>
        <w:ilvl w:val="2"/>
        <w:numId w:val="30"/>
      </w:numPr>
      <w:tabs>
        <w:tab w:val="left" w:pos="851"/>
      </w:tabs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B76"/>
    <w:pPr>
      <w:keepNext/>
      <w:keepLines/>
      <w:numPr>
        <w:ilvl w:val="3"/>
        <w:numId w:val="30"/>
      </w:numPr>
      <w:tabs>
        <w:tab w:val="left" w:pos="964"/>
      </w:tabs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0B76"/>
    <w:pPr>
      <w:keepNext/>
      <w:keepLines/>
      <w:numPr>
        <w:ilvl w:val="4"/>
        <w:numId w:val="30"/>
      </w:numPr>
      <w:tabs>
        <w:tab w:val="left" w:pos="1077"/>
      </w:tabs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0B76"/>
    <w:pPr>
      <w:keepNext/>
      <w:keepLines/>
      <w:numPr>
        <w:ilvl w:val="5"/>
        <w:numId w:val="30"/>
      </w:numPr>
      <w:tabs>
        <w:tab w:val="left" w:pos="1191"/>
      </w:tabs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005ED"/>
    <w:pPr>
      <w:keepNext/>
      <w:keepLines/>
      <w:tabs>
        <w:tab w:val="left" w:pos="1304"/>
      </w:tabs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005ED"/>
    <w:pPr>
      <w:keepNext/>
      <w:keepLines/>
      <w:tabs>
        <w:tab w:val="left" w:pos="1418"/>
      </w:tabs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005ED"/>
    <w:pPr>
      <w:keepNext/>
      <w:keepLines/>
      <w:tabs>
        <w:tab w:val="left" w:pos="1531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List">
    <w:name w:val="Bulleted List"/>
    <w:uiPriority w:val="99"/>
    <w:rsid w:val="000F04B5"/>
    <w:pPr>
      <w:numPr>
        <w:numId w:val="11"/>
      </w:numPr>
    </w:pPr>
  </w:style>
  <w:style w:type="numbering" w:customStyle="1" w:styleId="NumberedList">
    <w:name w:val="Numbered List"/>
    <w:uiPriority w:val="99"/>
    <w:rsid w:val="00B11CEB"/>
    <w:pPr>
      <w:numPr>
        <w:numId w:val="14"/>
      </w:numPr>
    </w:pPr>
  </w:style>
  <w:style w:type="paragraph" w:styleId="ListBullet">
    <w:name w:val="List Bullet"/>
    <w:basedOn w:val="BodyText"/>
    <w:link w:val="ListBulletChar"/>
    <w:uiPriority w:val="99"/>
    <w:unhideWhenUsed/>
    <w:rsid w:val="00F215AA"/>
    <w:pPr>
      <w:numPr>
        <w:numId w:val="23"/>
      </w:numPr>
      <w:contextualSpacing/>
    </w:pPr>
  </w:style>
  <w:style w:type="paragraph" w:styleId="ListBullet2">
    <w:name w:val="List Bullet 2"/>
    <w:basedOn w:val="ListBullet"/>
    <w:uiPriority w:val="99"/>
    <w:unhideWhenUsed/>
    <w:rsid w:val="000F04B5"/>
    <w:pPr>
      <w:numPr>
        <w:ilvl w:val="1"/>
      </w:numPr>
    </w:pPr>
  </w:style>
  <w:style w:type="paragraph" w:styleId="ListBullet3">
    <w:name w:val="List Bullet 3"/>
    <w:basedOn w:val="ListBullet"/>
    <w:uiPriority w:val="99"/>
    <w:unhideWhenUsed/>
    <w:rsid w:val="000F04B5"/>
    <w:pPr>
      <w:numPr>
        <w:ilvl w:val="2"/>
      </w:numPr>
    </w:pPr>
  </w:style>
  <w:style w:type="paragraph" w:styleId="ListBullet4">
    <w:name w:val="List Bullet 4"/>
    <w:basedOn w:val="ListBullet"/>
    <w:uiPriority w:val="99"/>
    <w:unhideWhenUsed/>
    <w:rsid w:val="000F04B5"/>
    <w:pPr>
      <w:numPr>
        <w:ilvl w:val="3"/>
      </w:numPr>
    </w:pPr>
  </w:style>
  <w:style w:type="paragraph" w:styleId="ListBullet5">
    <w:name w:val="List Bullet 5"/>
    <w:basedOn w:val="ListBullet"/>
    <w:uiPriority w:val="99"/>
    <w:unhideWhenUsed/>
    <w:rsid w:val="000F04B5"/>
    <w:pPr>
      <w:numPr>
        <w:ilvl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Number">
    <w:name w:val="List Number"/>
    <w:basedOn w:val="BodyText"/>
    <w:link w:val="ListNumberChar"/>
    <w:uiPriority w:val="99"/>
    <w:unhideWhenUsed/>
    <w:rsid w:val="00B11CEB"/>
    <w:pPr>
      <w:numPr>
        <w:numId w:val="14"/>
      </w:numPr>
      <w:contextualSpacing/>
    </w:pPr>
  </w:style>
  <w:style w:type="paragraph" w:styleId="ListNumber2">
    <w:name w:val="List Number 2"/>
    <w:basedOn w:val="ListNumber"/>
    <w:uiPriority w:val="99"/>
    <w:unhideWhenUsed/>
    <w:rsid w:val="00401F40"/>
    <w:pPr>
      <w:numPr>
        <w:ilvl w:val="1"/>
      </w:numPr>
    </w:pPr>
  </w:style>
  <w:style w:type="paragraph" w:styleId="ListNumber3">
    <w:name w:val="List Number 3"/>
    <w:basedOn w:val="ListNumber"/>
    <w:uiPriority w:val="99"/>
    <w:unhideWhenUsed/>
    <w:rsid w:val="00401F40"/>
    <w:pPr>
      <w:numPr>
        <w:ilvl w:val="2"/>
      </w:numPr>
    </w:pPr>
  </w:style>
  <w:style w:type="paragraph" w:styleId="ListNumber4">
    <w:name w:val="List Number 4"/>
    <w:basedOn w:val="ListNumber"/>
    <w:uiPriority w:val="99"/>
    <w:unhideWhenUsed/>
    <w:rsid w:val="00401F40"/>
    <w:pPr>
      <w:numPr>
        <w:ilvl w:val="3"/>
      </w:numPr>
    </w:pPr>
  </w:style>
  <w:style w:type="paragraph" w:styleId="ListNumber5">
    <w:name w:val="List Number 5"/>
    <w:basedOn w:val="ListNumber"/>
    <w:uiPriority w:val="99"/>
    <w:unhideWhenUsed/>
    <w:rsid w:val="00401F40"/>
    <w:pPr>
      <w:numPr>
        <w:ilvl w:val="4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8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5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5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58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E58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7E58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E58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Continue">
    <w:name w:val="List Continue"/>
    <w:basedOn w:val="BodyText"/>
    <w:link w:val="ListContinueChar"/>
    <w:uiPriority w:val="99"/>
    <w:unhideWhenUsed/>
    <w:rsid w:val="009B322C"/>
    <w:pPr>
      <w:ind w:left="360"/>
      <w:contextualSpacing/>
    </w:pPr>
  </w:style>
  <w:style w:type="paragraph" w:styleId="ListContinue2">
    <w:name w:val="List Continue 2"/>
    <w:basedOn w:val="ListContinue"/>
    <w:uiPriority w:val="99"/>
    <w:unhideWhenUsed/>
    <w:rsid w:val="009B322C"/>
    <w:pPr>
      <w:ind w:left="720"/>
    </w:pPr>
  </w:style>
  <w:style w:type="paragraph" w:styleId="ListContinue3">
    <w:name w:val="List Continue 3"/>
    <w:basedOn w:val="ListContinue"/>
    <w:uiPriority w:val="99"/>
    <w:unhideWhenUsed/>
    <w:rsid w:val="009B322C"/>
    <w:pPr>
      <w:ind w:left="1080"/>
    </w:pPr>
  </w:style>
  <w:style w:type="paragraph" w:styleId="BodyText">
    <w:name w:val="Body Text"/>
    <w:basedOn w:val="Normal"/>
    <w:link w:val="BodyTextChar"/>
    <w:uiPriority w:val="99"/>
    <w:unhideWhenUsed/>
    <w:rsid w:val="004D4B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D4BBB"/>
  </w:style>
  <w:style w:type="paragraph" w:customStyle="1" w:styleId="ListBullet6">
    <w:name w:val="List Bullet 6"/>
    <w:basedOn w:val="ListBullet"/>
    <w:link w:val="ListBullet6Char"/>
    <w:qFormat/>
    <w:rsid w:val="000F04B5"/>
    <w:pPr>
      <w:numPr>
        <w:ilvl w:val="5"/>
      </w:numPr>
      <w:spacing w:after="160"/>
    </w:pPr>
  </w:style>
  <w:style w:type="paragraph" w:customStyle="1" w:styleId="ListBullet7">
    <w:name w:val="List Bullet 7"/>
    <w:basedOn w:val="ListBullet"/>
    <w:link w:val="ListBullet7Char"/>
    <w:qFormat/>
    <w:rsid w:val="000F04B5"/>
    <w:pPr>
      <w:numPr>
        <w:ilvl w:val="6"/>
      </w:numPr>
      <w:spacing w:after="160"/>
    </w:pPr>
  </w:style>
  <w:style w:type="character" w:customStyle="1" w:styleId="ListNumberChar">
    <w:name w:val="List Number Char"/>
    <w:basedOn w:val="DefaultParagraphFont"/>
    <w:link w:val="ListNumber"/>
    <w:uiPriority w:val="99"/>
    <w:rsid w:val="00B11CEB"/>
  </w:style>
  <w:style w:type="character" w:customStyle="1" w:styleId="ListBullet6Char">
    <w:name w:val="List Bullet 6 Char"/>
    <w:basedOn w:val="ListNumberChar"/>
    <w:link w:val="ListBullet6"/>
    <w:rsid w:val="003E5498"/>
  </w:style>
  <w:style w:type="paragraph" w:customStyle="1" w:styleId="ListBullet8">
    <w:name w:val="List Bullet 8"/>
    <w:basedOn w:val="ListBullet"/>
    <w:link w:val="ListBullet8Char"/>
    <w:qFormat/>
    <w:rsid w:val="000F04B5"/>
    <w:pPr>
      <w:numPr>
        <w:ilvl w:val="7"/>
      </w:numPr>
      <w:spacing w:after="160"/>
    </w:pPr>
  </w:style>
  <w:style w:type="character" w:customStyle="1" w:styleId="ListBullet7Char">
    <w:name w:val="List Bullet 7 Char"/>
    <w:basedOn w:val="ListNumberChar"/>
    <w:link w:val="ListBullet7"/>
    <w:rsid w:val="003E5498"/>
  </w:style>
  <w:style w:type="paragraph" w:customStyle="1" w:styleId="ListBullet9">
    <w:name w:val="List Bullet 9"/>
    <w:basedOn w:val="ListBullet"/>
    <w:link w:val="ListBullet9Char"/>
    <w:qFormat/>
    <w:rsid w:val="000F04B5"/>
    <w:pPr>
      <w:numPr>
        <w:ilvl w:val="8"/>
      </w:numPr>
      <w:spacing w:after="160"/>
    </w:pPr>
  </w:style>
  <w:style w:type="character" w:customStyle="1" w:styleId="ListBullet8Char">
    <w:name w:val="List Bullet 8 Char"/>
    <w:basedOn w:val="ListNumberChar"/>
    <w:link w:val="ListBullet8"/>
    <w:rsid w:val="003E5498"/>
  </w:style>
  <w:style w:type="paragraph" w:customStyle="1" w:styleId="ListNumber6">
    <w:name w:val="List Number 6"/>
    <w:basedOn w:val="ListNumber"/>
    <w:link w:val="ListNumber6Char"/>
    <w:qFormat/>
    <w:rsid w:val="000F1A3F"/>
    <w:pPr>
      <w:numPr>
        <w:ilvl w:val="5"/>
      </w:numPr>
      <w:spacing w:after="160"/>
    </w:pPr>
  </w:style>
  <w:style w:type="character" w:customStyle="1" w:styleId="ListBullet9Char">
    <w:name w:val="List Bullet 9 Char"/>
    <w:basedOn w:val="ListNumberChar"/>
    <w:link w:val="ListBullet9"/>
    <w:rsid w:val="003E5498"/>
  </w:style>
  <w:style w:type="paragraph" w:customStyle="1" w:styleId="ListNumber7">
    <w:name w:val="List Number 7"/>
    <w:basedOn w:val="ListNumber"/>
    <w:link w:val="ListNumber7Char"/>
    <w:qFormat/>
    <w:rsid w:val="000F1A3F"/>
    <w:pPr>
      <w:numPr>
        <w:ilvl w:val="6"/>
      </w:numPr>
      <w:spacing w:after="160"/>
    </w:pPr>
  </w:style>
  <w:style w:type="character" w:customStyle="1" w:styleId="ListNumber6Char">
    <w:name w:val="List Number 6 Char"/>
    <w:basedOn w:val="ListNumberChar"/>
    <w:link w:val="ListNumber6"/>
    <w:rsid w:val="000F1A3F"/>
  </w:style>
  <w:style w:type="paragraph" w:customStyle="1" w:styleId="ListNumber8">
    <w:name w:val="List Number 8"/>
    <w:basedOn w:val="ListNumber"/>
    <w:link w:val="ListNumber8Char"/>
    <w:qFormat/>
    <w:rsid w:val="000F1A3F"/>
    <w:pPr>
      <w:numPr>
        <w:ilvl w:val="7"/>
      </w:numPr>
      <w:spacing w:after="160"/>
    </w:pPr>
  </w:style>
  <w:style w:type="character" w:customStyle="1" w:styleId="ListNumber7Char">
    <w:name w:val="List Number 7 Char"/>
    <w:basedOn w:val="ListNumberChar"/>
    <w:link w:val="ListNumber7"/>
    <w:rsid w:val="000F1A3F"/>
  </w:style>
  <w:style w:type="paragraph" w:customStyle="1" w:styleId="ListNumber9">
    <w:name w:val="List Number 9"/>
    <w:basedOn w:val="ListNumber"/>
    <w:link w:val="ListNumber9Char"/>
    <w:qFormat/>
    <w:rsid w:val="000F1A3F"/>
    <w:pPr>
      <w:numPr>
        <w:ilvl w:val="8"/>
      </w:numPr>
      <w:spacing w:after="160"/>
    </w:pPr>
  </w:style>
  <w:style w:type="character" w:customStyle="1" w:styleId="ListNumber8Char">
    <w:name w:val="List Number 8 Char"/>
    <w:basedOn w:val="ListNumberChar"/>
    <w:link w:val="ListNumber8"/>
    <w:rsid w:val="000F1A3F"/>
  </w:style>
  <w:style w:type="character" w:customStyle="1" w:styleId="ListNumber9Char">
    <w:name w:val="List Number 9 Char"/>
    <w:basedOn w:val="ListNumberChar"/>
    <w:link w:val="ListNumber9"/>
    <w:rsid w:val="000F1A3F"/>
  </w:style>
  <w:style w:type="table" w:styleId="TableGrid">
    <w:name w:val="Table Grid"/>
    <w:basedOn w:val="TableNormal"/>
    <w:uiPriority w:val="39"/>
    <w:rsid w:val="004B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STable">
    <w:name w:val="PS Table"/>
    <w:basedOn w:val="MediumGrid3Accent5"/>
    <w:uiPriority w:val="99"/>
    <w:rsid w:val="004B05A8"/>
    <w:tblPr/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1">
    <w:name w:val="Heading Unnum 1"/>
    <w:basedOn w:val="Heading1"/>
    <w:next w:val="BodyText"/>
    <w:link w:val="HeadingUnnum1Char"/>
    <w:qFormat/>
    <w:rsid w:val="00120A69"/>
    <w:pPr>
      <w:numPr>
        <w:numId w:val="0"/>
      </w:numPr>
    </w:pPr>
  </w:style>
  <w:style w:type="table" w:styleId="MediumGrid3Accent5">
    <w:name w:val="Medium Grid 3 Accent 5"/>
    <w:basedOn w:val="TableNormal"/>
    <w:uiPriority w:val="69"/>
    <w:semiHidden/>
    <w:unhideWhenUsed/>
    <w:rsid w:val="004B05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2">
    <w:name w:val="Heading Unnum 2"/>
    <w:basedOn w:val="Heading2"/>
    <w:next w:val="BodyText"/>
    <w:link w:val="HeadingUnnum2Char"/>
    <w:qFormat/>
    <w:rsid w:val="00120A69"/>
    <w:pPr>
      <w:numPr>
        <w:ilvl w:val="0"/>
        <w:numId w:val="0"/>
      </w:numPr>
    </w:pPr>
  </w:style>
  <w:style w:type="character" w:customStyle="1" w:styleId="HeadingUnnum1Char">
    <w:name w:val="Heading Unnum 1 Char"/>
    <w:basedOn w:val="Heading1Char"/>
    <w:link w:val="HeadingUnnum1"/>
    <w:rsid w:val="001E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Unnum3">
    <w:name w:val="Heading Unnum 3"/>
    <w:basedOn w:val="Heading3"/>
    <w:next w:val="BodyText"/>
    <w:link w:val="HeadingUnnum3Char"/>
    <w:qFormat/>
    <w:rsid w:val="00120A69"/>
    <w:pPr>
      <w:numPr>
        <w:ilvl w:val="0"/>
        <w:numId w:val="0"/>
      </w:numPr>
    </w:pPr>
  </w:style>
  <w:style w:type="character" w:customStyle="1" w:styleId="HeadingUnnum2Char">
    <w:name w:val="Heading Unnum 2 Char"/>
    <w:basedOn w:val="Heading2Char"/>
    <w:link w:val="HeadingUnnum2"/>
    <w:rsid w:val="001E1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Unnum4">
    <w:name w:val="Heading Unnum 4"/>
    <w:basedOn w:val="Heading4"/>
    <w:next w:val="BodyText"/>
    <w:link w:val="HeadingUnnum4Char"/>
    <w:qFormat/>
    <w:rsid w:val="00120A69"/>
    <w:pPr>
      <w:numPr>
        <w:ilvl w:val="0"/>
        <w:numId w:val="0"/>
      </w:numPr>
    </w:pPr>
  </w:style>
  <w:style w:type="character" w:customStyle="1" w:styleId="HeadingUnnum3Char">
    <w:name w:val="Heading Unnum 3 Char"/>
    <w:basedOn w:val="Heading3Char"/>
    <w:link w:val="HeadingUnnum3"/>
    <w:rsid w:val="009A5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Unnum5">
    <w:name w:val="Heading Unnum 5"/>
    <w:basedOn w:val="Heading5"/>
    <w:next w:val="BodyText"/>
    <w:link w:val="HeadingUnnum5Char"/>
    <w:qFormat/>
    <w:rsid w:val="00120A69"/>
    <w:pPr>
      <w:numPr>
        <w:ilvl w:val="0"/>
        <w:numId w:val="0"/>
      </w:numPr>
    </w:pPr>
  </w:style>
  <w:style w:type="character" w:customStyle="1" w:styleId="HeadingUnnum4Char">
    <w:name w:val="Heading Unnum 4 Char"/>
    <w:basedOn w:val="Heading4Char"/>
    <w:link w:val="HeadingUnnum4"/>
    <w:rsid w:val="009A5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Unnum6">
    <w:name w:val="Heading Unnum 6"/>
    <w:basedOn w:val="Heading6"/>
    <w:next w:val="BodyText"/>
    <w:link w:val="HeadingUnnum6Char"/>
    <w:qFormat/>
    <w:rsid w:val="00120A69"/>
    <w:pPr>
      <w:numPr>
        <w:ilvl w:val="0"/>
        <w:numId w:val="0"/>
      </w:numPr>
    </w:pPr>
  </w:style>
  <w:style w:type="character" w:customStyle="1" w:styleId="HeadingUnnum5Char">
    <w:name w:val="Heading Unnum 5 Char"/>
    <w:basedOn w:val="Heading5Char"/>
    <w:link w:val="HeadingUnnum5"/>
    <w:rsid w:val="009A58C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HeadingUnnum7">
    <w:name w:val="Heading Unnum 7"/>
    <w:basedOn w:val="Heading7"/>
    <w:next w:val="BodyText"/>
    <w:link w:val="HeadingUnnum7Char"/>
    <w:qFormat/>
    <w:rsid w:val="00120A69"/>
  </w:style>
  <w:style w:type="character" w:customStyle="1" w:styleId="HeadingUnnum6Char">
    <w:name w:val="Heading Unnum 6 Char"/>
    <w:basedOn w:val="Heading6Char"/>
    <w:link w:val="HeadingUnnum6"/>
    <w:rsid w:val="009A58C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Unnum8">
    <w:name w:val="Heading Unnum 8"/>
    <w:basedOn w:val="Heading8"/>
    <w:next w:val="BodyText"/>
    <w:link w:val="HeadingUnnum8Char"/>
    <w:qFormat/>
    <w:rsid w:val="00120A69"/>
  </w:style>
  <w:style w:type="character" w:customStyle="1" w:styleId="HeadingUnnum7Char">
    <w:name w:val="Heading Unnum 7 Char"/>
    <w:basedOn w:val="Heading7Char"/>
    <w:link w:val="HeadingUnnum7"/>
    <w:rsid w:val="009A58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HeadingUnnum9">
    <w:name w:val="Heading Unnum 9"/>
    <w:basedOn w:val="Heading9"/>
    <w:next w:val="BodyText"/>
    <w:link w:val="HeadingUnnum9Char"/>
    <w:qFormat/>
    <w:rsid w:val="00120A69"/>
  </w:style>
  <w:style w:type="character" w:customStyle="1" w:styleId="HeadingUnnum8Char">
    <w:name w:val="Heading Unnum 8 Char"/>
    <w:basedOn w:val="Heading8Char"/>
    <w:link w:val="HeadingUnnum8"/>
    <w:rsid w:val="009A58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numbering" w:customStyle="1" w:styleId="DefaultNumbering">
    <w:name w:val="Default Numbering"/>
    <w:uiPriority w:val="99"/>
    <w:rsid w:val="008C0B76"/>
    <w:pPr>
      <w:numPr>
        <w:numId w:val="20"/>
      </w:numPr>
    </w:pPr>
  </w:style>
  <w:style w:type="character" w:customStyle="1" w:styleId="HeadingUnnum9Char">
    <w:name w:val="Heading Unnum 9 Char"/>
    <w:basedOn w:val="Heading9Char"/>
    <w:link w:val="HeadingUnnum9"/>
    <w:rsid w:val="009A58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DA43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A4381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DA438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DA4381"/>
  </w:style>
  <w:style w:type="paragraph" w:styleId="BodyTextIndent">
    <w:name w:val="Body Text Indent"/>
    <w:basedOn w:val="Normal"/>
    <w:link w:val="BodyTextIndentChar"/>
    <w:uiPriority w:val="99"/>
    <w:unhideWhenUsed/>
    <w:rsid w:val="00DA43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A4381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DA438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DA4381"/>
  </w:style>
  <w:style w:type="paragraph" w:styleId="BodyTextIndent2">
    <w:name w:val="Body Text Indent 2"/>
    <w:basedOn w:val="Normal"/>
    <w:link w:val="BodyTextIndent2Char"/>
    <w:uiPriority w:val="99"/>
    <w:unhideWhenUsed/>
    <w:rsid w:val="00DA438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A4381"/>
  </w:style>
  <w:style w:type="paragraph" w:styleId="ListContinue4">
    <w:name w:val="List Continue 4"/>
    <w:basedOn w:val="ListContinue"/>
    <w:uiPriority w:val="99"/>
    <w:unhideWhenUsed/>
    <w:rsid w:val="00DA4381"/>
    <w:pPr>
      <w:ind w:left="1440"/>
    </w:pPr>
  </w:style>
  <w:style w:type="paragraph" w:styleId="ListContinue5">
    <w:name w:val="List Continue 5"/>
    <w:basedOn w:val="ListContinue"/>
    <w:uiPriority w:val="99"/>
    <w:unhideWhenUsed/>
    <w:rsid w:val="00DA4381"/>
    <w:pPr>
      <w:ind w:left="1800"/>
    </w:pPr>
  </w:style>
  <w:style w:type="character" w:customStyle="1" w:styleId="ListBulletChar">
    <w:name w:val="List Bullet Char"/>
    <w:basedOn w:val="DefaultParagraphFont"/>
    <w:link w:val="ListBullet"/>
    <w:uiPriority w:val="99"/>
    <w:rsid w:val="00F215AA"/>
    <w:rPr>
      <w:rFonts w:ascii="Arial Narrow" w:hAnsi="Arial Narrow"/>
    </w:rPr>
  </w:style>
  <w:style w:type="paragraph" w:customStyle="1" w:styleId="ListContinue6">
    <w:name w:val="List Continue 6"/>
    <w:basedOn w:val="ListContinue"/>
    <w:link w:val="ListContinue6Char"/>
    <w:qFormat/>
    <w:rsid w:val="000217D4"/>
    <w:pPr>
      <w:ind w:left="2160"/>
    </w:pPr>
    <w:rPr>
      <w:shd w:val="clear" w:color="auto" w:fill="FFFFFF"/>
    </w:rPr>
  </w:style>
  <w:style w:type="paragraph" w:customStyle="1" w:styleId="ListContinue7">
    <w:name w:val="List Continue 7"/>
    <w:basedOn w:val="ListContinue"/>
    <w:link w:val="ListContinue7Char"/>
    <w:qFormat/>
    <w:rsid w:val="000217D4"/>
    <w:pPr>
      <w:ind w:left="2520"/>
    </w:pPr>
  </w:style>
  <w:style w:type="character" w:customStyle="1" w:styleId="ListContinueChar">
    <w:name w:val="List Continue Char"/>
    <w:basedOn w:val="BodyTextChar"/>
    <w:link w:val="ListContinue"/>
    <w:uiPriority w:val="99"/>
    <w:rsid w:val="000217D4"/>
  </w:style>
  <w:style w:type="character" w:customStyle="1" w:styleId="ListContinue6Char">
    <w:name w:val="List Continue 6 Char"/>
    <w:basedOn w:val="ListContinueChar"/>
    <w:link w:val="ListContinue6"/>
    <w:rsid w:val="000217D4"/>
  </w:style>
  <w:style w:type="paragraph" w:customStyle="1" w:styleId="ListContinue8">
    <w:name w:val="List Continue 8"/>
    <w:basedOn w:val="ListContinue"/>
    <w:link w:val="ListContinue8Char"/>
    <w:qFormat/>
    <w:rsid w:val="000217D4"/>
    <w:pPr>
      <w:ind w:left="2880"/>
    </w:pPr>
    <w:rPr>
      <w:shd w:val="clear" w:color="auto" w:fill="FFFFFF"/>
    </w:rPr>
  </w:style>
  <w:style w:type="character" w:customStyle="1" w:styleId="ListContinue7Char">
    <w:name w:val="List Continue 7 Char"/>
    <w:basedOn w:val="ListContinueChar"/>
    <w:link w:val="ListContinue7"/>
    <w:rsid w:val="000217D4"/>
  </w:style>
  <w:style w:type="paragraph" w:customStyle="1" w:styleId="ListContinue9">
    <w:name w:val="List Continue 9"/>
    <w:basedOn w:val="ListContinue"/>
    <w:link w:val="ListContinue9Char"/>
    <w:qFormat/>
    <w:rsid w:val="000217D4"/>
    <w:pPr>
      <w:ind w:left="3240"/>
    </w:pPr>
  </w:style>
  <w:style w:type="character" w:customStyle="1" w:styleId="ListContinue8Char">
    <w:name w:val="List Continue 8 Char"/>
    <w:basedOn w:val="ListContinueChar"/>
    <w:link w:val="ListContinue8"/>
    <w:rsid w:val="000217D4"/>
  </w:style>
  <w:style w:type="character" w:customStyle="1" w:styleId="ListContinue9Char">
    <w:name w:val="List Continue 9 Char"/>
    <w:basedOn w:val="ListContinueChar"/>
    <w:link w:val="ListContinue9"/>
    <w:rsid w:val="000217D4"/>
  </w:style>
  <w:style w:type="paragraph" w:styleId="BalloonText">
    <w:name w:val="Balloon Text"/>
    <w:basedOn w:val="Normal"/>
    <w:link w:val="BalloonTextChar"/>
    <w:uiPriority w:val="99"/>
    <w:semiHidden/>
    <w:unhideWhenUsed/>
    <w:rsid w:val="00795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CF0"/>
    <w:rPr>
      <w:rFonts w:ascii="Segoe UI" w:hAnsi="Segoe UI" w:cs="Segoe UI"/>
      <w:sz w:val="18"/>
      <w:szCs w:val="18"/>
    </w:rPr>
  </w:style>
  <w:style w:type="paragraph" w:customStyle="1" w:styleId="PSTableHeader">
    <w:name w:val="PS Table Header"/>
    <w:basedOn w:val="BodyText"/>
    <w:link w:val="PSTableHeaderChar"/>
    <w:qFormat/>
    <w:rsid w:val="00A40F36"/>
    <w:pPr>
      <w:spacing w:line="240" w:lineRule="auto"/>
    </w:pPr>
    <w:rPr>
      <w:b/>
      <w:bCs/>
    </w:rPr>
  </w:style>
  <w:style w:type="paragraph" w:customStyle="1" w:styleId="PSTableBody">
    <w:name w:val="PS Table Body"/>
    <w:basedOn w:val="BodyText"/>
    <w:link w:val="PSTableBodyChar"/>
    <w:qFormat/>
    <w:rsid w:val="00A40F36"/>
    <w:pPr>
      <w:spacing w:line="240" w:lineRule="auto"/>
    </w:pPr>
  </w:style>
  <w:style w:type="character" w:customStyle="1" w:styleId="PSTableHeaderChar">
    <w:name w:val="PS Table Header Char"/>
    <w:basedOn w:val="BodyTextChar"/>
    <w:link w:val="PSTableHeader"/>
    <w:rsid w:val="00A40F36"/>
    <w:rPr>
      <w:b/>
      <w:bCs/>
    </w:rPr>
  </w:style>
  <w:style w:type="character" w:customStyle="1" w:styleId="PSTableBodyChar">
    <w:name w:val="PS Table Body Char"/>
    <w:basedOn w:val="BodyTextChar"/>
    <w:link w:val="PSTableBody"/>
    <w:rsid w:val="00A40F36"/>
  </w:style>
  <w:style w:type="paragraph" w:customStyle="1" w:styleId="ParaIndent">
    <w:name w:val="Para Indent"/>
    <w:basedOn w:val="BodyText"/>
    <w:link w:val="ParaIndentChar"/>
    <w:qFormat/>
    <w:rsid w:val="008C0B76"/>
    <w:pPr>
      <w:numPr>
        <w:ilvl w:val="6"/>
        <w:numId w:val="30"/>
      </w:numPr>
    </w:pPr>
  </w:style>
  <w:style w:type="paragraph" w:customStyle="1" w:styleId="ParaIndent2">
    <w:name w:val="Para Indent 2"/>
    <w:basedOn w:val="BodyText"/>
    <w:link w:val="ParaIndent2Char"/>
    <w:qFormat/>
    <w:rsid w:val="008C0B76"/>
    <w:pPr>
      <w:numPr>
        <w:ilvl w:val="7"/>
        <w:numId w:val="30"/>
      </w:numPr>
    </w:pPr>
  </w:style>
  <w:style w:type="character" w:customStyle="1" w:styleId="ParaIndentChar">
    <w:name w:val="Para Indent Char"/>
    <w:basedOn w:val="BodyTextChar"/>
    <w:link w:val="ParaIndent"/>
    <w:rsid w:val="00E76D42"/>
  </w:style>
  <w:style w:type="paragraph" w:customStyle="1" w:styleId="ParaIndent3">
    <w:name w:val="Para Indent 3"/>
    <w:basedOn w:val="BodyText"/>
    <w:link w:val="ParaIndent3Char"/>
    <w:qFormat/>
    <w:rsid w:val="008C0B76"/>
    <w:pPr>
      <w:numPr>
        <w:ilvl w:val="8"/>
        <w:numId w:val="30"/>
      </w:numPr>
    </w:pPr>
  </w:style>
  <w:style w:type="character" w:customStyle="1" w:styleId="ParaIndent2Char">
    <w:name w:val="Para Indent 2 Char"/>
    <w:basedOn w:val="BodyTextChar"/>
    <w:link w:val="ParaIndent2"/>
    <w:rsid w:val="00E76D42"/>
  </w:style>
  <w:style w:type="paragraph" w:customStyle="1" w:styleId="ParaIndent4">
    <w:name w:val="Para Indent 4"/>
    <w:basedOn w:val="BodyText"/>
    <w:link w:val="ParaIndent4Char"/>
    <w:qFormat/>
    <w:rsid w:val="00E76D42"/>
    <w:pPr>
      <w:ind w:left="1434" w:hanging="357"/>
    </w:pPr>
  </w:style>
  <w:style w:type="character" w:customStyle="1" w:styleId="ParaIndent3Char">
    <w:name w:val="Para Indent 3 Char"/>
    <w:basedOn w:val="BodyTextChar"/>
    <w:link w:val="ParaIndent3"/>
    <w:rsid w:val="00E76D42"/>
  </w:style>
  <w:style w:type="paragraph" w:customStyle="1" w:styleId="ParaIndent5">
    <w:name w:val="Para Indent 5"/>
    <w:basedOn w:val="BodyText"/>
    <w:link w:val="ParaIndent5Char"/>
    <w:qFormat/>
    <w:rsid w:val="008C0B76"/>
    <w:pPr>
      <w:ind w:left="1797" w:hanging="357"/>
    </w:pPr>
  </w:style>
  <w:style w:type="character" w:customStyle="1" w:styleId="ParaIndent4Char">
    <w:name w:val="Para Indent 4 Char"/>
    <w:basedOn w:val="BodyTextChar"/>
    <w:link w:val="ParaIndent4"/>
    <w:rsid w:val="00E76D42"/>
  </w:style>
  <w:style w:type="paragraph" w:customStyle="1" w:styleId="ParaIndent6">
    <w:name w:val="Para Indent 6"/>
    <w:basedOn w:val="BodyText"/>
    <w:link w:val="ParaIndent6Char"/>
    <w:qFormat/>
    <w:rsid w:val="008C0B76"/>
    <w:pPr>
      <w:ind w:left="2154" w:hanging="357"/>
    </w:pPr>
  </w:style>
  <w:style w:type="character" w:customStyle="1" w:styleId="ParaIndent5Char">
    <w:name w:val="Para Indent 5 Char"/>
    <w:basedOn w:val="BodyTextChar"/>
    <w:link w:val="ParaIndent5"/>
    <w:rsid w:val="008C0B76"/>
  </w:style>
  <w:style w:type="paragraph" w:customStyle="1" w:styleId="ParaIndent7">
    <w:name w:val="Para Indent 7"/>
    <w:basedOn w:val="BodyText"/>
    <w:link w:val="ParaIndent7Char"/>
    <w:qFormat/>
    <w:rsid w:val="008C0B76"/>
    <w:pPr>
      <w:ind w:left="2517" w:hanging="357"/>
    </w:pPr>
  </w:style>
  <w:style w:type="character" w:customStyle="1" w:styleId="ParaIndent6Char">
    <w:name w:val="Para Indent 6 Char"/>
    <w:basedOn w:val="BodyTextChar"/>
    <w:link w:val="ParaIndent6"/>
    <w:rsid w:val="008C0B76"/>
  </w:style>
  <w:style w:type="paragraph" w:customStyle="1" w:styleId="ParaIndent8">
    <w:name w:val="Para Indent 8"/>
    <w:basedOn w:val="BodyText"/>
    <w:link w:val="ParaIndent8Char"/>
    <w:qFormat/>
    <w:rsid w:val="008C0B76"/>
    <w:pPr>
      <w:ind w:left="2874" w:hanging="357"/>
    </w:pPr>
  </w:style>
  <w:style w:type="character" w:customStyle="1" w:styleId="ParaIndent7Char">
    <w:name w:val="Para Indent 7 Char"/>
    <w:basedOn w:val="BodyTextChar"/>
    <w:link w:val="ParaIndent7"/>
    <w:rsid w:val="008C0B76"/>
  </w:style>
  <w:style w:type="paragraph" w:customStyle="1" w:styleId="ParaIndent9">
    <w:name w:val="Para Indent 9"/>
    <w:basedOn w:val="BodyText"/>
    <w:link w:val="ParaIndent9Char"/>
    <w:qFormat/>
    <w:rsid w:val="008C0B76"/>
    <w:pPr>
      <w:ind w:left="3237" w:hanging="357"/>
    </w:pPr>
  </w:style>
  <w:style w:type="character" w:customStyle="1" w:styleId="ParaIndent8Char">
    <w:name w:val="Para Indent 8 Char"/>
    <w:basedOn w:val="BodyTextChar"/>
    <w:link w:val="ParaIndent8"/>
    <w:rsid w:val="008C0B76"/>
  </w:style>
  <w:style w:type="character" w:customStyle="1" w:styleId="ParaIndent9Char">
    <w:name w:val="Para Indent 9 Char"/>
    <w:basedOn w:val="BodyTextChar"/>
    <w:link w:val="ParaIndent9"/>
    <w:rsid w:val="008C0B76"/>
  </w:style>
  <w:style w:type="character" w:customStyle="1" w:styleId="PSReference">
    <w:name w:val="PS Reference"/>
    <w:basedOn w:val="DefaultParagraphFont"/>
    <w:uiPriority w:val="1"/>
    <w:qFormat/>
    <w:rsid w:val="00474D93"/>
    <w:rPr>
      <w:color w:val="2F5496" w:themeColor="accent1" w:themeShade="BF"/>
      <w:u w:val="single"/>
      <w:shd w:val="clear" w:color="auto" w:fill="FFFFFF"/>
    </w:rPr>
  </w:style>
  <w:style w:type="character" w:customStyle="1" w:styleId="PSHyperlink">
    <w:name w:val="PS Hyperlink"/>
    <w:basedOn w:val="PSReference"/>
    <w:uiPriority w:val="1"/>
    <w:qFormat/>
    <w:rsid w:val="005E0B41"/>
    <w:rPr>
      <w:color w:val="2F5496" w:themeColor="accent1" w:themeShade="BF"/>
      <w:u w:val="single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66"/>
  </w:style>
  <w:style w:type="paragraph" w:styleId="Footer">
    <w:name w:val="footer"/>
    <w:basedOn w:val="Normal"/>
    <w:link w:val="Foot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66"/>
  </w:style>
  <w:style w:type="paragraph" w:styleId="FootnoteText">
    <w:name w:val="footnote text"/>
    <w:basedOn w:val="Normal"/>
    <w:link w:val="Foot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7F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7FE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7FE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7FE4"/>
    <w:rPr>
      <w:vertAlign w:val="superscript"/>
    </w:rPr>
  </w:style>
  <w:style w:type="character" w:styleId="HTMLCode">
    <w:name w:val="HTML Code"/>
    <w:basedOn w:val="DefaultParagraphFont"/>
    <w:uiPriority w:val="99"/>
    <w:unhideWhenUsed/>
    <w:rsid w:val="004720C1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0C1"/>
    <w:rPr>
      <w:rFonts w:ascii="Consolas" w:hAnsi="Consolas"/>
      <w:sz w:val="20"/>
      <w:szCs w:val="20"/>
    </w:rPr>
  </w:style>
  <w:style w:type="paragraph" w:customStyle="1" w:styleId="ListManual">
    <w:name w:val="List Manual"/>
    <w:basedOn w:val="ListNumber"/>
    <w:link w:val="ListManualChar"/>
    <w:qFormat/>
    <w:rsid w:val="00C97ABF"/>
    <w:pPr>
      <w:numPr>
        <w:numId w:val="0"/>
      </w:numPr>
      <w:spacing w:line="276" w:lineRule="auto"/>
      <w:ind w:left="357" w:hanging="357"/>
    </w:pPr>
  </w:style>
  <w:style w:type="paragraph" w:customStyle="1" w:styleId="ListManual2">
    <w:name w:val="List Manual 2"/>
    <w:basedOn w:val="ListNumber2"/>
    <w:link w:val="ListManual2Char"/>
    <w:qFormat/>
    <w:rsid w:val="00C97ABF"/>
    <w:pPr>
      <w:numPr>
        <w:ilvl w:val="0"/>
        <w:numId w:val="0"/>
      </w:numPr>
      <w:spacing w:line="276" w:lineRule="auto"/>
      <w:ind w:left="714" w:hanging="357"/>
    </w:pPr>
    <w:rPr>
      <w:shd w:val="clear" w:color="auto" w:fill="FFFFFF"/>
    </w:rPr>
  </w:style>
  <w:style w:type="character" w:customStyle="1" w:styleId="ListManualChar">
    <w:name w:val="List Manual Char"/>
    <w:basedOn w:val="ListNumberChar"/>
    <w:link w:val="ListManual"/>
    <w:rsid w:val="00C97ABF"/>
  </w:style>
  <w:style w:type="paragraph" w:customStyle="1" w:styleId="ListManual3">
    <w:name w:val="List Manual 3"/>
    <w:basedOn w:val="ListNumber3"/>
    <w:link w:val="ListManual3Char"/>
    <w:qFormat/>
    <w:rsid w:val="00C97ABF"/>
    <w:pPr>
      <w:numPr>
        <w:ilvl w:val="0"/>
        <w:numId w:val="0"/>
      </w:numPr>
      <w:spacing w:line="276" w:lineRule="auto"/>
      <w:ind w:left="1077" w:hanging="357"/>
    </w:pPr>
    <w:rPr>
      <w:shd w:val="clear" w:color="auto" w:fill="FFFFFF"/>
    </w:rPr>
  </w:style>
  <w:style w:type="character" w:customStyle="1" w:styleId="ListManual2Char">
    <w:name w:val="List Manual 2 Char"/>
    <w:basedOn w:val="DefaultParagraphFont"/>
    <w:link w:val="ListManual2"/>
    <w:rsid w:val="00C97ABF"/>
  </w:style>
  <w:style w:type="paragraph" w:customStyle="1" w:styleId="ListManual4">
    <w:name w:val="List Manual 4"/>
    <w:basedOn w:val="ListNumber4"/>
    <w:link w:val="ListManual4Char"/>
    <w:qFormat/>
    <w:rsid w:val="00C97ABF"/>
    <w:pPr>
      <w:numPr>
        <w:ilvl w:val="0"/>
        <w:numId w:val="0"/>
      </w:numPr>
      <w:spacing w:line="276" w:lineRule="auto"/>
      <w:ind w:left="1434" w:hanging="357"/>
    </w:pPr>
    <w:rPr>
      <w:shd w:val="clear" w:color="auto" w:fill="FFFFFF"/>
    </w:rPr>
  </w:style>
  <w:style w:type="character" w:customStyle="1" w:styleId="ListManual3Char">
    <w:name w:val="List Manual 3 Char"/>
    <w:basedOn w:val="DefaultParagraphFont"/>
    <w:link w:val="ListManual3"/>
    <w:rsid w:val="00C97ABF"/>
  </w:style>
  <w:style w:type="paragraph" w:customStyle="1" w:styleId="ListManual5">
    <w:name w:val="List Manual 5"/>
    <w:basedOn w:val="ListNumber5"/>
    <w:link w:val="ListManual5Char"/>
    <w:qFormat/>
    <w:rsid w:val="00C97ABF"/>
    <w:pPr>
      <w:numPr>
        <w:ilvl w:val="0"/>
        <w:numId w:val="0"/>
      </w:numPr>
      <w:spacing w:line="276" w:lineRule="auto"/>
      <w:ind w:left="1797" w:hanging="357"/>
    </w:pPr>
    <w:rPr>
      <w:shd w:val="clear" w:color="auto" w:fill="FFFFFF"/>
    </w:rPr>
  </w:style>
  <w:style w:type="character" w:customStyle="1" w:styleId="ListManual4Char">
    <w:name w:val="List Manual 4 Char"/>
    <w:basedOn w:val="DefaultParagraphFont"/>
    <w:link w:val="ListManual4"/>
    <w:rsid w:val="00C97ABF"/>
  </w:style>
  <w:style w:type="paragraph" w:customStyle="1" w:styleId="ListManual6">
    <w:name w:val="List Manual 6"/>
    <w:basedOn w:val="ListNumber6"/>
    <w:link w:val="ListManual6Char"/>
    <w:qFormat/>
    <w:rsid w:val="00C97ABF"/>
    <w:pPr>
      <w:numPr>
        <w:ilvl w:val="0"/>
        <w:numId w:val="0"/>
      </w:numPr>
      <w:spacing w:line="276" w:lineRule="auto"/>
      <w:ind w:left="2154" w:hanging="357"/>
    </w:pPr>
  </w:style>
  <w:style w:type="character" w:customStyle="1" w:styleId="ListManual5Char">
    <w:name w:val="List Manual 5 Char"/>
    <w:basedOn w:val="DefaultParagraphFont"/>
    <w:link w:val="ListManual5"/>
    <w:rsid w:val="00C97ABF"/>
  </w:style>
  <w:style w:type="paragraph" w:customStyle="1" w:styleId="ListManual7">
    <w:name w:val="List Manual 7"/>
    <w:basedOn w:val="ListNumber7"/>
    <w:link w:val="ListManual7Char"/>
    <w:qFormat/>
    <w:rsid w:val="00C97ABF"/>
    <w:pPr>
      <w:numPr>
        <w:ilvl w:val="0"/>
        <w:numId w:val="0"/>
      </w:numPr>
      <w:spacing w:line="276" w:lineRule="auto"/>
      <w:ind w:left="2517" w:hanging="357"/>
    </w:pPr>
  </w:style>
  <w:style w:type="character" w:customStyle="1" w:styleId="ListManual6Char">
    <w:name w:val="List Manual 6 Char"/>
    <w:basedOn w:val="ListNumber6Char"/>
    <w:link w:val="ListManual6"/>
    <w:rsid w:val="00C97ABF"/>
  </w:style>
  <w:style w:type="paragraph" w:customStyle="1" w:styleId="ListManual8">
    <w:name w:val="List Manual 8"/>
    <w:basedOn w:val="ListNumber8"/>
    <w:link w:val="ListManual8Char"/>
    <w:qFormat/>
    <w:rsid w:val="00C97ABF"/>
    <w:pPr>
      <w:numPr>
        <w:ilvl w:val="0"/>
        <w:numId w:val="0"/>
      </w:numPr>
      <w:spacing w:line="276" w:lineRule="auto"/>
      <w:ind w:left="2875" w:hanging="357"/>
    </w:pPr>
  </w:style>
  <w:style w:type="character" w:customStyle="1" w:styleId="ListManual7Char">
    <w:name w:val="List Manual 7 Char"/>
    <w:basedOn w:val="ListNumber7Char"/>
    <w:link w:val="ListManual7"/>
    <w:rsid w:val="00C97ABF"/>
  </w:style>
  <w:style w:type="paragraph" w:customStyle="1" w:styleId="ListManual9">
    <w:name w:val="List Manual 9"/>
    <w:basedOn w:val="ListNumber9"/>
    <w:link w:val="ListManual9Char"/>
    <w:qFormat/>
    <w:rsid w:val="00C97ABF"/>
    <w:pPr>
      <w:numPr>
        <w:ilvl w:val="0"/>
        <w:numId w:val="0"/>
      </w:numPr>
      <w:spacing w:line="276" w:lineRule="auto"/>
      <w:ind w:left="3237" w:hanging="357"/>
    </w:pPr>
  </w:style>
  <w:style w:type="character" w:customStyle="1" w:styleId="ListManual8Char">
    <w:name w:val="List Manual 8 Char"/>
    <w:basedOn w:val="ListNumber8Char"/>
    <w:link w:val="ListManual8"/>
    <w:rsid w:val="00C97ABF"/>
  </w:style>
  <w:style w:type="character" w:customStyle="1" w:styleId="ListManual9Char">
    <w:name w:val="List Manual 9 Char"/>
    <w:basedOn w:val="ListNumber9Char"/>
    <w:link w:val="ListManual9"/>
    <w:rsid w:val="00C97ABF"/>
  </w:style>
  <w:style w:type="paragraph" w:styleId="Title">
    <w:name w:val="Title"/>
    <w:basedOn w:val="Normal"/>
    <w:next w:val="Normal"/>
    <w:link w:val="TitleChar"/>
    <w:uiPriority w:val="10"/>
    <w:qFormat/>
    <w:rsid w:val="00E54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544B7"/>
    <w:rPr>
      <w:rFonts w:eastAsiaTheme="minorEastAsia"/>
      <w:color w:val="5A5A5A" w:themeColor="text1" w:themeTint="A5"/>
      <w:spacing w:val="15"/>
    </w:rPr>
  </w:style>
  <w:style w:type="character" w:customStyle="1" w:styleId="PSUnresolved">
    <w:name w:val="PS Unresolved"/>
    <w:basedOn w:val="DefaultParagraphFont"/>
    <w:uiPriority w:val="1"/>
    <w:qFormat/>
    <w:rsid w:val="00832A2A"/>
    <w:rPr>
      <w:color w:val="FF0000"/>
      <w:shd w:val="clear" w:color="auto" w:fill="FFFFFF"/>
    </w:rPr>
  </w:style>
  <w:style w:type="paragraph" w:customStyle="1" w:styleId="ImagePara">
    <w:name w:val="Image Para"/>
    <w:basedOn w:val="BodyText"/>
    <w:next w:val="BodyText"/>
    <w:link w:val="ImageParaChar"/>
    <w:rsid w:val="00C331B8"/>
  </w:style>
  <w:style w:type="character" w:customStyle="1" w:styleId="ImageParaChar">
    <w:name w:val="Image Para Char"/>
    <w:basedOn w:val="BodyTextChar"/>
    <w:link w:val="ImagePara"/>
    <w:rsid w:val="00C331B8"/>
  </w:style>
  <w:style w:type="character" w:customStyle="1" w:styleId="Image">
    <w:name w:val="Image"/>
    <w:basedOn w:val="DefaultParagraphFont"/>
    <w:uiPriority w:val="1"/>
    <w:qFormat/>
    <w:rsid w:val="00A106BC"/>
  </w:style>
  <w:style w:type="paragraph" w:styleId="Caption">
    <w:name w:val="caption"/>
    <w:basedOn w:val="Normal"/>
    <w:next w:val="Normal"/>
    <w:uiPriority w:val="35"/>
    <w:unhideWhenUsed/>
    <w:qFormat/>
    <w:rsid w:val="00B947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aption">
    <w:name w:val="Table caption"/>
    <w:basedOn w:val="Caption"/>
    <w:qFormat/>
    <w:rsid w:val="00D3208C"/>
  </w:style>
  <w:style w:type="paragraph" w:styleId="TOC2">
    <w:name w:val="toc 2"/>
    <w:basedOn w:val="Normal"/>
    <w:next w:val="Normal"/>
    <w:autoRedefine/>
    <w:rsid w:val="00805BCE"/>
    <w:pPr>
      <w:ind w:left="240"/>
    </w:pPr>
  </w:style>
  <w:style w:type="paragraph" w:styleId="TOC4">
    <w:name w:val="toc 4"/>
    <w:basedOn w:val="Normal"/>
    <w:next w:val="Normal"/>
    <w:autoRedefine/>
    <w:rsid w:val="00805BCE"/>
    <w:pPr>
      <w:ind w:left="720"/>
    </w:pPr>
  </w:style>
  <w:style w:type="paragraph" w:styleId="TOC5">
    <w:name w:val="toc 5"/>
    <w:basedOn w:val="Normal"/>
    <w:next w:val="Normal"/>
    <w:autoRedefine/>
    <w:rsid w:val="00805BCE"/>
    <w:pPr>
      <w:ind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92063-E5D3-40B0-ACA6-E17CCED4A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 - property]</vt:lpstr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 1</dc:title>
  <dc:creator>Philip Rutherford</dc:creator>
  <cp:keywords>references</cp:keywords>
  <dc:description>Document generated by PageSeeder.</dc:description>
  <cp:revision>0</cp:revision>
  <dcterms:created xsi:type="dcterms:W3CDTF">2023-09-20T05:25:18Z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current</vt:lpwstr>
  </property>
</Properties>
</file>